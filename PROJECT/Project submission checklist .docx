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AF965">
      <w:pPr>
        <w:pStyle w:val="2"/>
        <w:spacing w:before="0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Project Submission Checklist</w:t>
      </w:r>
      <w:r>
        <w:rPr>
          <w:color w:val="auto"/>
          <w:sz w:val="24"/>
          <w:szCs w:val="24"/>
        </w:rPr>
        <w:br w:type="textWrapping"/>
      </w:r>
      <w:r>
        <w:rPr>
          <w:color w:val="auto"/>
          <w:sz w:val="24"/>
          <w:szCs w:val="24"/>
        </w:rPr>
        <w:t>Embedded IOT Systems Fall 2025</w:t>
      </w:r>
    </w:p>
    <w:p w14:paraId="3905AEE5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Project Title:</w:t>
      </w:r>
      <w:r>
        <w:rPr>
          <w:rFonts w:hint="default"/>
          <w:b/>
          <w:sz w:val="20"/>
          <w:szCs w:val="20"/>
          <w:lang w:val="en-US"/>
        </w:rPr>
        <w:t xml:space="preserve"> DoorView System</w:t>
      </w:r>
      <w:r>
        <w:rPr>
          <w:sz w:val="20"/>
          <w:szCs w:val="20"/>
        </w:rPr>
        <w:br w:type="textWrapping"/>
      </w:r>
      <w:r>
        <w:rPr>
          <w:b/>
          <w:sz w:val="20"/>
          <w:szCs w:val="20"/>
        </w:rPr>
        <w:t xml:space="preserve">Group Name: </w:t>
      </w:r>
      <w:r>
        <w:rPr>
          <w:rFonts w:hint="default"/>
          <w:b/>
          <w:sz w:val="20"/>
          <w:szCs w:val="20"/>
          <w:lang w:val="en-US"/>
        </w:rPr>
        <w:t>Nexus Lab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Class: BS</w:t>
      </w:r>
      <w:r>
        <w:rPr>
          <w:rFonts w:hint="default"/>
          <w:sz w:val="20"/>
          <w:szCs w:val="20"/>
          <w:lang w:val="en-US"/>
        </w:rPr>
        <w:t>CS-5-B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Date:</w:t>
      </w:r>
      <w:bookmarkStart w:id="0" w:name="_GoBack"/>
      <w:bookmarkEnd w:id="0"/>
    </w:p>
    <w:p w14:paraId="2A135C3D">
      <w:pPr>
        <w:pStyle w:val="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1. Group Members and Assessment Record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2340"/>
        <w:gridCol w:w="1800"/>
        <w:gridCol w:w="2214"/>
        <w:gridCol w:w="1728"/>
      </w:tblGrid>
      <w:tr w14:paraId="0A85F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58" w:type="dxa"/>
          </w:tcPr>
          <w:p w14:paraId="43C649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Sr. No</w:t>
            </w:r>
          </w:p>
        </w:tc>
        <w:tc>
          <w:tcPr>
            <w:tcW w:w="2340" w:type="dxa"/>
          </w:tcPr>
          <w:p w14:paraId="290C2B2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1800" w:type="dxa"/>
          </w:tcPr>
          <w:p w14:paraId="52E053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 No.</w:t>
            </w:r>
          </w:p>
        </w:tc>
        <w:tc>
          <w:tcPr>
            <w:tcW w:w="2214" w:type="dxa"/>
          </w:tcPr>
          <w:p w14:paraId="02FAE6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Individual Participation</w:t>
            </w:r>
          </w:p>
        </w:tc>
        <w:tc>
          <w:tcPr>
            <w:tcW w:w="1728" w:type="dxa"/>
          </w:tcPr>
          <w:p w14:paraId="6E6DEF6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 filled by (Instructor)</w:t>
            </w:r>
          </w:p>
        </w:tc>
      </w:tr>
      <w:tr w14:paraId="05BBD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</w:tcPr>
          <w:p w14:paraId="508D76F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</w:tcPr>
          <w:p w14:paraId="5E1A8FB1">
            <w:pPr>
              <w:spacing w:after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A</w:t>
            </w:r>
            <w:r>
              <w:rPr>
                <w:rFonts w:hint="default"/>
                <w:sz w:val="20"/>
                <w:szCs w:val="20"/>
                <w:lang w:val="en-US"/>
              </w:rPr>
              <w:t>zhar Faiz</w:t>
            </w:r>
          </w:p>
        </w:tc>
        <w:tc>
          <w:tcPr>
            <w:tcW w:w="1800" w:type="dxa"/>
          </w:tcPr>
          <w:p w14:paraId="3C075397">
            <w:pPr>
              <w:spacing w:after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23-NTU-CS-1063</w:t>
            </w:r>
          </w:p>
        </w:tc>
        <w:tc>
          <w:tcPr>
            <w:tcW w:w="2214" w:type="dxa"/>
          </w:tcPr>
          <w:p w14:paraId="001E9CFA">
            <w:pPr>
              <w:spacing w:after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ESP 32 </w:t>
            </w:r>
            <w:r>
              <w:rPr>
                <w:rFonts w:hint="default"/>
                <w:sz w:val="20"/>
                <w:szCs w:val="20"/>
                <w:lang w:val="en-US"/>
              </w:rPr>
              <w:t>code</w:t>
            </w:r>
          </w:p>
        </w:tc>
        <w:tc>
          <w:tcPr>
            <w:tcW w:w="1728" w:type="dxa"/>
          </w:tcPr>
          <w:p w14:paraId="3178E37C">
            <w:pPr>
              <w:spacing w:after="0"/>
              <w:rPr>
                <w:sz w:val="20"/>
                <w:szCs w:val="20"/>
              </w:rPr>
            </w:pPr>
          </w:p>
        </w:tc>
      </w:tr>
      <w:tr w14:paraId="7D6C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</w:tcPr>
          <w:p w14:paraId="68CA518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</w:tcPr>
          <w:p w14:paraId="34A7BED4">
            <w:pPr>
              <w:spacing w:after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Ali Ejaz</w:t>
            </w:r>
          </w:p>
        </w:tc>
        <w:tc>
          <w:tcPr>
            <w:tcW w:w="1800" w:type="dxa"/>
          </w:tcPr>
          <w:p w14:paraId="2250A9BA">
            <w:pPr>
              <w:spacing w:after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23-NTU-CS-1061</w:t>
            </w:r>
          </w:p>
        </w:tc>
        <w:tc>
          <w:tcPr>
            <w:tcW w:w="2214" w:type="dxa"/>
          </w:tcPr>
          <w:p w14:paraId="0B8C0ED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Cloud Integration</w:t>
            </w:r>
          </w:p>
        </w:tc>
        <w:tc>
          <w:tcPr>
            <w:tcW w:w="1728" w:type="dxa"/>
          </w:tcPr>
          <w:p w14:paraId="17218EB8">
            <w:pPr>
              <w:spacing w:after="0"/>
              <w:rPr>
                <w:sz w:val="20"/>
                <w:szCs w:val="20"/>
              </w:rPr>
            </w:pPr>
          </w:p>
        </w:tc>
      </w:tr>
      <w:tr w14:paraId="742B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" w:type="dxa"/>
          </w:tcPr>
          <w:p w14:paraId="6ECDC9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</w:tcPr>
          <w:p w14:paraId="67AD0DD5">
            <w:pPr>
              <w:spacing w:after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Ali Faisal</w:t>
            </w:r>
          </w:p>
        </w:tc>
        <w:tc>
          <w:tcPr>
            <w:tcW w:w="1800" w:type="dxa"/>
          </w:tcPr>
          <w:p w14:paraId="74F88FE6">
            <w:pPr>
              <w:spacing w:after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23-NTU-CS-1010</w:t>
            </w:r>
          </w:p>
        </w:tc>
        <w:tc>
          <w:tcPr>
            <w:tcW w:w="2214" w:type="dxa"/>
          </w:tcPr>
          <w:p w14:paraId="7EB55D7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design</w:t>
            </w:r>
          </w:p>
        </w:tc>
        <w:tc>
          <w:tcPr>
            <w:tcW w:w="1728" w:type="dxa"/>
          </w:tcPr>
          <w:p w14:paraId="0ED09D31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307C5B1">
      <w:pPr>
        <w:pStyle w:val="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2. Project Files Submission Status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6300"/>
        <w:gridCol w:w="1602"/>
      </w:tblGrid>
      <w:tr w14:paraId="2B1F5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738" w:type="dxa"/>
          </w:tcPr>
          <w:p w14:paraId="2C37D5F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Sr. No</w:t>
            </w:r>
          </w:p>
        </w:tc>
        <w:tc>
          <w:tcPr>
            <w:tcW w:w="6300" w:type="dxa"/>
          </w:tcPr>
          <w:p w14:paraId="751752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Submission Requirement</w:t>
            </w:r>
          </w:p>
        </w:tc>
        <w:tc>
          <w:tcPr>
            <w:tcW w:w="1602" w:type="dxa"/>
          </w:tcPr>
          <w:p w14:paraId="1ACC4FD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(✓ / ✗)</w:t>
            </w:r>
          </w:p>
        </w:tc>
      </w:tr>
      <w:tr w14:paraId="31FB6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6C7A05E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00" w:type="dxa"/>
          </w:tcPr>
          <w:p w14:paraId="2040981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project report submitted in PDF and PPT format</w:t>
            </w:r>
          </w:p>
        </w:tc>
        <w:tc>
          <w:tcPr>
            <w:tcW w:w="1602" w:type="dxa"/>
          </w:tcPr>
          <w:p w14:paraId="6916FD2C">
            <w:pPr>
              <w:spacing w:after="0"/>
              <w:rPr>
                <w:sz w:val="20"/>
                <w:szCs w:val="20"/>
              </w:rPr>
            </w:pPr>
          </w:p>
        </w:tc>
      </w:tr>
      <w:tr w14:paraId="595F1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158CE3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00" w:type="dxa"/>
          </w:tcPr>
          <w:p w14:paraId="58F353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 code uploaded (GitHub repository or ZIP file)</w:t>
            </w:r>
          </w:p>
        </w:tc>
        <w:tc>
          <w:tcPr>
            <w:tcW w:w="1602" w:type="dxa"/>
          </w:tcPr>
          <w:p w14:paraId="09CB5A97">
            <w:pPr>
              <w:spacing w:after="0"/>
              <w:rPr>
                <w:sz w:val="20"/>
                <w:szCs w:val="20"/>
              </w:rPr>
            </w:pPr>
          </w:p>
        </w:tc>
      </w:tr>
      <w:tr w14:paraId="01904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3070FAC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300" w:type="dxa"/>
          </w:tcPr>
          <w:p w14:paraId="79523C1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Recorded project presentation uploaded</w:t>
            </w:r>
          </w:p>
        </w:tc>
        <w:tc>
          <w:tcPr>
            <w:tcW w:w="1602" w:type="dxa"/>
          </w:tcPr>
          <w:p w14:paraId="62D7882E">
            <w:pPr>
              <w:spacing w:after="0"/>
              <w:rPr>
                <w:sz w:val="20"/>
                <w:szCs w:val="20"/>
              </w:rPr>
            </w:pPr>
          </w:p>
        </w:tc>
      </w:tr>
      <w:tr w14:paraId="1E7A3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446133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300" w:type="dxa"/>
          </w:tcPr>
          <w:p w14:paraId="5FEF5AC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Hardware Kit submission</w:t>
            </w:r>
          </w:p>
        </w:tc>
        <w:tc>
          <w:tcPr>
            <w:tcW w:w="1602" w:type="dxa"/>
          </w:tcPr>
          <w:p w14:paraId="7C7B3A58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6065427">
      <w:pPr>
        <w:pStyle w:val="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3. Documentation Requirements (PDF Report)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6300"/>
        <w:gridCol w:w="1602"/>
      </w:tblGrid>
      <w:tr w14:paraId="26641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0BD708C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Sr. No</w:t>
            </w:r>
          </w:p>
        </w:tc>
        <w:tc>
          <w:tcPr>
            <w:tcW w:w="6300" w:type="dxa"/>
          </w:tcPr>
          <w:p w14:paraId="537796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 Component</w:t>
            </w:r>
          </w:p>
        </w:tc>
        <w:tc>
          <w:tcPr>
            <w:tcW w:w="1602" w:type="dxa"/>
          </w:tcPr>
          <w:p w14:paraId="2DC2D4A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(✓ / ✗)</w:t>
            </w:r>
          </w:p>
        </w:tc>
      </w:tr>
      <w:tr w14:paraId="4687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69C9988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00" w:type="dxa"/>
          </w:tcPr>
          <w:p w14:paraId="75ECE97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 page with project and student details</w:t>
            </w:r>
          </w:p>
        </w:tc>
        <w:tc>
          <w:tcPr>
            <w:tcW w:w="1602" w:type="dxa"/>
          </w:tcPr>
          <w:p w14:paraId="1CC4D764">
            <w:pPr>
              <w:spacing w:after="0"/>
              <w:rPr>
                <w:sz w:val="20"/>
                <w:szCs w:val="20"/>
              </w:rPr>
            </w:pPr>
          </w:p>
        </w:tc>
      </w:tr>
      <w:tr w14:paraId="0DF1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65956ED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00" w:type="dxa"/>
          </w:tcPr>
          <w:p w14:paraId="30C9087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statement and objectives</w:t>
            </w:r>
          </w:p>
        </w:tc>
        <w:tc>
          <w:tcPr>
            <w:tcW w:w="1602" w:type="dxa"/>
          </w:tcPr>
          <w:p w14:paraId="2B559997">
            <w:pPr>
              <w:spacing w:after="0"/>
              <w:rPr>
                <w:sz w:val="20"/>
                <w:szCs w:val="20"/>
              </w:rPr>
            </w:pPr>
          </w:p>
        </w:tc>
      </w:tr>
      <w:tr w14:paraId="1454E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16461FE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300" w:type="dxa"/>
          </w:tcPr>
          <w:p w14:paraId="1B4260F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architecture / block diagram</w:t>
            </w:r>
          </w:p>
        </w:tc>
        <w:tc>
          <w:tcPr>
            <w:tcW w:w="1602" w:type="dxa"/>
          </w:tcPr>
          <w:p w14:paraId="5C8FD114">
            <w:pPr>
              <w:spacing w:after="0"/>
              <w:rPr>
                <w:sz w:val="20"/>
                <w:szCs w:val="20"/>
              </w:rPr>
            </w:pPr>
          </w:p>
        </w:tc>
      </w:tr>
      <w:tr w14:paraId="30C3A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17291E7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300" w:type="dxa"/>
          </w:tcPr>
          <w:p w14:paraId="1F82F9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Hardware and software description</w:t>
            </w:r>
          </w:p>
        </w:tc>
        <w:tc>
          <w:tcPr>
            <w:tcW w:w="1602" w:type="dxa"/>
          </w:tcPr>
          <w:p w14:paraId="7E9838B0">
            <w:pPr>
              <w:spacing w:after="0"/>
              <w:rPr>
                <w:sz w:val="20"/>
                <w:szCs w:val="20"/>
              </w:rPr>
            </w:pPr>
          </w:p>
        </w:tc>
      </w:tr>
      <w:tr w14:paraId="0479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5DB0238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300" w:type="dxa"/>
          </w:tcPr>
          <w:p w14:paraId="494F668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Methodology and flowchart</w:t>
            </w:r>
          </w:p>
        </w:tc>
        <w:tc>
          <w:tcPr>
            <w:tcW w:w="1602" w:type="dxa"/>
          </w:tcPr>
          <w:p w14:paraId="061C3DC1">
            <w:pPr>
              <w:spacing w:after="0"/>
              <w:rPr>
                <w:sz w:val="20"/>
                <w:szCs w:val="20"/>
              </w:rPr>
            </w:pPr>
          </w:p>
        </w:tc>
      </w:tr>
      <w:tr w14:paraId="2E04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50F6E4A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300" w:type="dxa"/>
          </w:tcPr>
          <w:p w14:paraId="2AAF6DF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Screenshots of output and dashboards</w:t>
            </w:r>
          </w:p>
        </w:tc>
        <w:tc>
          <w:tcPr>
            <w:tcW w:w="1602" w:type="dxa"/>
          </w:tcPr>
          <w:p w14:paraId="271A10D2">
            <w:pPr>
              <w:spacing w:after="0"/>
              <w:rPr>
                <w:sz w:val="20"/>
                <w:szCs w:val="20"/>
              </w:rPr>
            </w:pPr>
          </w:p>
        </w:tc>
      </w:tr>
      <w:tr w14:paraId="1AB40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6A8DB7F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300" w:type="dxa"/>
          </w:tcPr>
          <w:p w14:paraId="59D8291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Results, conclusion, and future scope</w:t>
            </w:r>
          </w:p>
        </w:tc>
        <w:tc>
          <w:tcPr>
            <w:tcW w:w="1602" w:type="dxa"/>
          </w:tcPr>
          <w:p w14:paraId="54AD62CC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0785EAC1">
      <w:pPr>
        <w:pStyle w:val="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4. IoT and Technical Compliance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6300"/>
        <w:gridCol w:w="1602"/>
      </w:tblGrid>
      <w:tr w14:paraId="57585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378BA7C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Sr. No</w:t>
            </w:r>
          </w:p>
        </w:tc>
        <w:tc>
          <w:tcPr>
            <w:tcW w:w="6300" w:type="dxa"/>
          </w:tcPr>
          <w:p w14:paraId="03B184C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Requirement</w:t>
            </w:r>
          </w:p>
        </w:tc>
        <w:tc>
          <w:tcPr>
            <w:tcW w:w="1602" w:type="dxa"/>
          </w:tcPr>
          <w:p w14:paraId="4C403C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(✓ / ✗)</w:t>
            </w:r>
          </w:p>
        </w:tc>
      </w:tr>
      <w:tr w14:paraId="4FD9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73DCCF9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00" w:type="dxa"/>
          </w:tcPr>
          <w:p w14:paraId="7915230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Node-RED used</w:t>
            </w:r>
          </w:p>
        </w:tc>
        <w:tc>
          <w:tcPr>
            <w:tcW w:w="1602" w:type="dxa"/>
          </w:tcPr>
          <w:p w14:paraId="3AEDCCE3">
            <w:pPr>
              <w:spacing w:after="0"/>
              <w:rPr>
                <w:sz w:val="20"/>
                <w:szCs w:val="20"/>
              </w:rPr>
            </w:pPr>
          </w:p>
        </w:tc>
      </w:tr>
      <w:tr w14:paraId="196C0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7819975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00" w:type="dxa"/>
          </w:tcPr>
          <w:p w14:paraId="08D0E8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MQTT protocol implemented</w:t>
            </w:r>
          </w:p>
        </w:tc>
        <w:tc>
          <w:tcPr>
            <w:tcW w:w="1602" w:type="dxa"/>
          </w:tcPr>
          <w:p w14:paraId="5185E9ED">
            <w:pPr>
              <w:spacing w:after="0"/>
              <w:rPr>
                <w:sz w:val="20"/>
                <w:szCs w:val="20"/>
              </w:rPr>
            </w:pPr>
          </w:p>
        </w:tc>
      </w:tr>
      <w:tr w14:paraId="5767E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60E195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300" w:type="dxa"/>
          </w:tcPr>
          <w:p w14:paraId="4932A60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 protocol implemented</w:t>
            </w:r>
          </w:p>
        </w:tc>
        <w:tc>
          <w:tcPr>
            <w:tcW w:w="1602" w:type="dxa"/>
          </w:tcPr>
          <w:p w14:paraId="37190F2C">
            <w:pPr>
              <w:spacing w:after="0"/>
              <w:rPr>
                <w:sz w:val="20"/>
                <w:szCs w:val="20"/>
              </w:rPr>
            </w:pPr>
          </w:p>
        </w:tc>
      </w:tr>
      <w:tr w14:paraId="7043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38" w:type="dxa"/>
          </w:tcPr>
          <w:p w14:paraId="48C7D88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300" w:type="dxa"/>
          </w:tcPr>
          <w:p w14:paraId="35CBA19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Cloud platform used (Specify)</w:t>
            </w:r>
          </w:p>
        </w:tc>
        <w:tc>
          <w:tcPr>
            <w:tcW w:w="1602" w:type="dxa"/>
          </w:tcPr>
          <w:p w14:paraId="60030E2C">
            <w:pPr>
              <w:spacing w:after="0"/>
              <w:rPr>
                <w:sz w:val="20"/>
                <w:szCs w:val="20"/>
              </w:rPr>
            </w:pPr>
          </w:p>
        </w:tc>
      </w:tr>
      <w:tr w14:paraId="411D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6B5988D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300" w:type="dxa"/>
          </w:tcPr>
          <w:p w14:paraId="64E31EF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displays correct data</w:t>
            </w:r>
          </w:p>
        </w:tc>
        <w:tc>
          <w:tcPr>
            <w:tcW w:w="1602" w:type="dxa"/>
          </w:tcPr>
          <w:p w14:paraId="782867A9">
            <w:pPr>
              <w:spacing w:after="0"/>
              <w:rPr>
                <w:sz w:val="20"/>
                <w:szCs w:val="20"/>
              </w:rPr>
            </w:pPr>
          </w:p>
        </w:tc>
      </w:tr>
      <w:tr w14:paraId="27D79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2ABBC1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300" w:type="dxa"/>
          </w:tcPr>
          <w:p w14:paraId="7FEA398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runtime errors</w:t>
            </w:r>
          </w:p>
        </w:tc>
        <w:tc>
          <w:tcPr>
            <w:tcW w:w="1602" w:type="dxa"/>
          </w:tcPr>
          <w:p w14:paraId="57AD20FE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4FC73A3">
      <w:pPr>
        <w:pStyle w:val="3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5. Viva Voce Evaluation (Instructor)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6300"/>
        <w:gridCol w:w="1602"/>
      </w:tblGrid>
      <w:tr w14:paraId="01EFC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33ECFDD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Sr. No</w:t>
            </w:r>
          </w:p>
        </w:tc>
        <w:tc>
          <w:tcPr>
            <w:tcW w:w="6300" w:type="dxa"/>
          </w:tcPr>
          <w:p w14:paraId="25D41CB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Evaluation Criteria</w:t>
            </w:r>
          </w:p>
        </w:tc>
        <w:tc>
          <w:tcPr>
            <w:tcW w:w="1602" w:type="dxa"/>
          </w:tcPr>
          <w:p w14:paraId="555D937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(✓ / ✗)</w:t>
            </w:r>
          </w:p>
        </w:tc>
      </w:tr>
      <w:tr w14:paraId="36F1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668EB2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00" w:type="dxa"/>
          </w:tcPr>
          <w:p w14:paraId="0B5FCC2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Able to explain project confidently</w:t>
            </w:r>
          </w:p>
        </w:tc>
        <w:tc>
          <w:tcPr>
            <w:tcW w:w="1602" w:type="dxa"/>
          </w:tcPr>
          <w:p w14:paraId="7528BD40">
            <w:pPr>
              <w:spacing w:after="0"/>
              <w:rPr>
                <w:sz w:val="20"/>
                <w:szCs w:val="20"/>
              </w:rPr>
            </w:pPr>
          </w:p>
        </w:tc>
      </w:tr>
      <w:tr w14:paraId="1C9FF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5EE9836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00" w:type="dxa"/>
          </w:tcPr>
          <w:p w14:paraId="3F6308F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Understands code and logic</w:t>
            </w:r>
          </w:p>
        </w:tc>
        <w:tc>
          <w:tcPr>
            <w:tcW w:w="1602" w:type="dxa"/>
          </w:tcPr>
          <w:p w14:paraId="555AEF6C">
            <w:pPr>
              <w:spacing w:after="0"/>
              <w:rPr>
                <w:sz w:val="20"/>
                <w:szCs w:val="20"/>
              </w:rPr>
            </w:pPr>
          </w:p>
        </w:tc>
      </w:tr>
      <w:tr w14:paraId="5DFE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3F934AF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300" w:type="dxa"/>
          </w:tcPr>
          <w:p w14:paraId="10B0C3F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Ready for live demo</w:t>
            </w:r>
          </w:p>
        </w:tc>
        <w:tc>
          <w:tcPr>
            <w:tcW w:w="1602" w:type="dxa"/>
          </w:tcPr>
          <w:p w14:paraId="6859F44D">
            <w:pPr>
              <w:spacing w:after="0"/>
              <w:rPr>
                <w:sz w:val="20"/>
                <w:szCs w:val="20"/>
              </w:rPr>
            </w:pPr>
          </w:p>
        </w:tc>
      </w:tr>
      <w:tr w14:paraId="322F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7980BA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300" w:type="dxa"/>
          </w:tcPr>
          <w:p w14:paraId="5A6EEA2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Submitted before deadline</w:t>
            </w:r>
          </w:p>
        </w:tc>
        <w:tc>
          <w:tcPr>
            <w:tcW w:w="1602" w:type="dxa"/>
          </w:tcPr>
          <w:p w14:paraId="6C19BB33">
            <w:pPr>
              <w:spacing w:after="0"/>
              <w:rPr>
                <w:sz w:val="20"/>
                <w:szCs w:val="20"/>
              </w:rPr>
            </w:pPr>
          </w:p>
        </w:tc>
      </w:tr>
      <w:tr w14:paraId="59A6C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61CE12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300" w:type="dxa"/>
          </w:tcPr>
          <w:p w14:paraId="399922D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platform used</w:t>
            </w:r>
          </w:p>
        </w:tc>
        <w:tc>
          <w:tcPr>
            <w:tcW w:w="1602" w:type="dxa"/>
          </w:tcPr>
          <w:p w14:paraId="42DAA989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EAAFA01">
      <w:pPr>
        <w:rPr>
          <w:sz w:val="20"/>
          <w:szCs w:val="20"/>
        </w:rPr>
      </w:pPr>
    </w:p>
    <w:p w14:paraId="1DEA728E">
      <w:pPr>
        <w:spacing w:after="0"/>
        <w:rPr>
          <w:sz w:val="20"/>
          <w:szCs w:val="20"/>
        </w:rPr>
      </w:pPr>
    </w:p>
    <w:sectPr>
      <w:pgSz w:w="12240" w:h="15840"/>
      <w:pgMar w:top="270" w:right="1800" w:bottom="27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4B77"/>
    <w:rsid w:val="00326F90"/>
    <w:rsid w:val="00496576"/>
    <w:rsid w:val="007804C0"/>
    <w:rsid w:val="007E7188"/>
    <w:rsid w:val="009B0CAC"/>
    <w:rsid w:val="00AA1D8D"/>
    <w:rsid w:val="00B47730"/>
    <w:rsid w:val="00B721F8"/>
    <w:rsid w:val="00CB0664"/>
    <w:rsid w:val="00FC693F"/>
    <w:rsid w:val="0D003464"/>
    <w:rsid w:val="3AA47114"/>
    <w:rsid w:val="4D337AB8"/>
    <w:rsid w:val="539E4BBE"/>
    <w:rsid w:val="5CCD244D"/>
    <w:rsid w:val="6B1C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276</Words>
  <Characters>1558</Characters>
  <Lines>155</Lines>
  <Paragraphs>101</Paragraphs>
  <TotalTime>2</TotalTime>
  <ScaleCrop>false</ScaleCrop>
  <LinksUpToDate>false</LinksUpToDate>
  <CharactersWithSpaces>1733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2026-01-03T09:12:00Z</dcterms:created>
  <dc:creator>python-docx</dc:creator>
  <dc:description>generated by python-docx</dc:description>
  <cp:lastModifiedBy>MCS</cp:lastModifiedBy>
  <dcterms:modified xsi:type="dcterms:W3CDTF">2026-01-04T11:48:20Z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9D8BACB05D4A40A2A909FE19C13A0E48_13</vt:lpwstr>
  </property>
</Properties>
</file>